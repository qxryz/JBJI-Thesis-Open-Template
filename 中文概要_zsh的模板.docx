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126FA">
      <w:pPr>
        <w:rPr>
          <w:rFonts w:hint="eastAsia" w:eastAsia="黑体"/>
          <w:bCs/>
          <w:sz w:val="52"/>
        </w:rPr>
      </w:pPr>
    </w:p>
    <w:p w14:paraId="3775E6BA">
      <w:pPr>
        <w:jc w:val="center"/>
        <w:rPr>
          <w:rFonts w:hint="eastAsia" w:eastAsia="黑体"/>
          <w:b/>
          <w:sz w:val="52"/>
        </w:rPr>
      </w:pPr>
      <w:r>
        <w:rPr>
          <w:rFonts w:hint="eastAsia" w:eastAsia="黑体"/>
          <w:b/>
          <w:sz w:val="52"/>
        </w:rPr>
        <w:t>暨 南 大 学</w:t>
      </w:r>
    </w:p>
    <w:p w14:paraId="7F458518">
      <w:pPr>
        <w:jc w:val="center"/>
        <w:rPr>
          <w:rFonts w:hint="eastAsia" w:eastAsia="黑体"/>
          <w:b/>
          <w:spacing w:val="30"/>
          <w:sz w:val="84"/>
        </w:rPr>
      </w:pPr>
      <w:r>
        <w:rPr>
          <w:rFonts w:hint="eastAsia" w:eastAsia="黑体"/>
          <w:b/>
          <w:spacing w:val="30"/>
          <w:sz w:val="52"/>
        </w:rPr>
        <w:t>本科生毕业论文</w:t>
      </w:r>
    </w:p>
    <w:p w14:paraId="2704190C">
      <w:pPr>
        <w:rPr>
          <w:rFonts w:hint="eastAsia" w:eastAsia="黑体"/>
          <w:b/>
          <w:sz w:val="52"/>
        </w:rPr>
      </w:pPr>
    </w:p>
    <w:p w14:paraId="30C95D96">
      <w:pPr>
        <w:rPr>
          <w:rFonts w:eastAsia="黑体"/>
          <w:b/>
          <w:bCs/>
          <w:sz w:val="52"/>
        </w:rPr>
      </w:pPr>
    </w:p>
    <w:p w14:paraId="046D1819">
      <w:pPr>
        <w:rPr>
          <w:rFonts w:hint="eastAsia" w:ascii="宋体" w:hAnsi="宋体" w:eastAsia="宋体" w:cs="宋体"/>
          <w:b/>
          <w:bCs/>
          <w:sz w:val="52"/>
        </w:rPr>
      </w:pPr>
    </w:p>
    <w:p w14:paraId="50C35D80">
      <w:pPr>
        <w:spacing w:after="280"/>
        <w:jc w:val="center"/>
        <w:rPr>
          <w:rFonts w:hint="default" w:ascii="宋体" w:hAnsi="宋体" w:eastAsia="宋体" w:cs="宋体"/>
          <w:b/>
          <w:bCs/>
          <w:sz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lang w:val="en-US" w:eastAsia="zh-CN"/>
        </w:rPr>
        <w:t>AAAAAAAAA</w:t>
      </w:r>
    </w:p>
    <w:p w14:paraId="45554E21">
      <w:pPr>
        <w:rPr>
          <w:rFonts w:hint="eastAsia" w:ascii="宋体" w:hAnsi="宋体" w:eastAsia="宋体" w:cs="宋体"/>
          <w:b/>
          <w:bCs/>
          <w:sz w:val="30"/>
        </w:rPr>
      </w:pPr>
    </w:p>
    <w:p w14:paraId="37CA35C0">
      <w:pPr>
        <w:rPr>
          <w:rFonts w:hint="eastAsia" w:ascii="宋体" w:hAnsi="宋体" w:eastAsia="宋体" w:cs="宋体"/>
          <w:b/>
          <w:bCs/>
          <w:sz w:val="30"/>
        </w:rPr>
      </w:pPr>
    </w:p>
    <w:p w14:paraId="181C12F3">
      <w:pPr>
        <w:rPr>
          <w:rFonts w:hint="eastAsia" w:ascii="宋体" w:hAnsi="宋体" w:eastAsia="宋体" w:cs="宋体"/>
          <w:b/>
          <w:bCs/>
          <w:sz w:val="30"/>
        </w:rPr>
      </w:pPr>
    </w:p>
    <w:p w14:paraId="307E8A17">
      <w:pPr>
        <w:rPr>
          <w:rFonts w:hint="eastAsia" w:ascii="宋体" w:hAnsi="宋体" w:eastAsia="宋体" w:cs="宋体"/>
          <w:b/>
          <w:bCs/>
          <w:color w:val="FF0000"/>
          <w:sz w:val="30"/>
          <w:u w:val="single"/>
        </w:rPr>
      </w:pPr>
      <w:r>
        <w:rPr>
          <w:rFonts w:hint="eastAsia" w:ascii="宋体" w:hAnsi="宋体" w:eastAsia="宋体" w:cs="宋体"/>
          <w:b/>
          <w:bCs/>
          <w:sz w:val="30"/>
        </w:rPr>
        <w:t xml:space="preserve">             </w:t>
      </w:r>
      <w:r>
        <w:rPr>
          <w:rFonts w:hint="eastAsia" w:ascii="宋体" w:hAnsi="宋体" w:eastAsia="宋体" w:cs="宋体"/>
          <w:b/>
          <w:bCs/>
          <w:sz w:val="3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0"/>
        </w:rPr>
        <w:t>学    院</w:t>
      </w:r>
      <w:r>
        <w:rPr>
          <w:rFonts w:hint="eastAsia" w:ascii="宋体" w:hAnsi="宋体" w:eastAsia="宋体" w:cs="宋体"/>
          <w:b/>
          <w:bCs/>
          <w:sz w:val="30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Cs/>
          <w:sz w:val="30"/>
          <w:u w:val="single"/>
        </w:rPr>
        <w:t>暨南大学伯明翰大学联合学院</w:t>
      </w:r>
    </w:p>
    <w:p w14:paraId="0384081C">
      <w:pPr>
        <w:rPr>
          <w:rFonts w:hint="eastAsia" w:ascii="宋体" w:hAnsi="宋体" w:eastAsia="宋体" w:cs="宋体"/>
          <w:bCs/>
          <w:sz w:val="30"/>
        </w:rPr>
      </w:pPr>
      <w:r>
        <w:rPr>
          <w:rFonts w:hint="eastAsia" w:ascii="宋体" w:hAnsi="宋体" w:eastAsia="宋体" w:cs="宋体"/>
          <w:bCs/>
          <w:sz w:val="30"/>
        </w:rPr>
        <w:t xml:space="preserve">              </w:t>
      </w:r>
      <w:r>
        <w:rPr>
          <w:rFonts w:hint="eastAsia" w:ascii="宋体" w:hAnsi="宋体" w:eastAsia="宋体" w:cs="宋体"/>
          <w:b/>
          <w:bCs/>
          <w:sz w:val="30"/>
        </w:rPr>
        <w:t>学    系</w:t>
      </w:r>
      <w:r>
        <w:rPr>
          <w:rFonts w:hint="eastAsia" w:ascii="宋体" w:hAnsi="宋体" w:eastAsia="宋体" w:cs="宋体"/>
          <w:b/>
          <w:bCs/>
          <w:sz w:val="30"/>
          <w:u w:val="single"/>
        </w:rPr>
        <w:t xml:space="preserve">    </w:t>
      </w:r>
      <w:r>
        <w:rPr>
          <w:rFonts w:hint="eastAsia" w:ascii="宋体" w:hAnsi="宋体" w:eastAsia="宋体" w:cs="宋体"/>
          <w:bCs/>
          <w:sz w:val="30"/>
          <w:u w:val="single"/>
        </w:rPr>
        <w:t xml:space="preserve">                   </w:t>
      </w:r>
      <w:r>
        <w:rPr>
          <w:rFonts w:hint="eastAsia" w:ascii="宋体" w:hAnsi="宋体" w:eastAsia="宋体" w:cs="宋体"/>
          <w:bCs/>
          <w:sz w:val="30"/>
        </w:rPr>
        <w:t xml:space="preserve"> </w:t>
      </w:r>
    </w:p>
    <w:p w14:paraId="173FD33A">
      <w:pPr>
        <w:jc w:val="left"/>
        <w:rPr>
          <w:rFonts w:hint="eastAsia" w:ascii="宋体" w:hAnsi="宋体" w:eastAsia="宋体" w:cs="宋体"/>
          <w:bCs/>
          <w:sz w:val="30"/>
          <w:u w:val="single"/>
        </w:rPr>
      </w:pPr>
      <w:r>
        <w:rPr>
          <w:rFonts w:hint="eastAsia" w:ascii="宋体" w:hAnsi="宋体" w:eastAsia="宋体" w:cs="宋体"/>
          <w:b/>
          <w:bCs/>
          <w:sz w:val="30"/>
        </w:rPr>
        <w:t xml:space="preserve">              专    业</w:t>
      </w:r>
      <w:r>
        <w:rPr>
          <w:rFonts w:hint="eastAsia" w:ascii="宋体" w:hAnsi="宋体" w:eastAsia="宋体" w:cs="宋体"/>
          <w:b/>
          <w:bCs/>
          <w:sz w:val="30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bCs/>
          <w:sz w:val="30"/>
          <w:u w:val="single"/>
          <w:lang w:val="en-US" w:eastAsia="zh-CN"/>
        </w:rPr>
        <w:t>信息与计算科学</w:t>
      </w:r>
      <w:r>
        <w:rPr>
          <w:rFonts w:hint="eastAsia" w:ascii="宋体" w:hAnsi="宋体" w:eastAsia="宋体" w:cs="宋体"/>
          <w:bCs/>
          <w:sz w:val="30"/>
          <w:u w:val="single"/>
        </w:rPr>
        <w:t xml:space="preserve">            </w:t>
      </w:r>
    </w:p>
    <w:p w14:paraId="28FBA4D4">
      <w:pPr>
        <w:rPr>
          <w:rFonts w:hint="eastAsia" w:ascii="宋体" w:hAnsi="宋体" w:eastAsia="宋体" w:cs="宋体"/>
          <w:bCs/>
          <w:sz w:val="30"/>
        </w:rPr>
      </w:pPr>
      <w:r>
        <w:rPr>
          <w:rFonts w:hint="eastAsia" w:ascii="宋体" w:hAnsi="宋体" w:eastAsia="宋体" w:cs="宋体"/>
          <w:b/>
          <w:bCs/>
          <w:sz w:val="30"/>
        </w:rPr>
        <w:t xml:space="preserve">              姓    名</w:t>
      </w:r>
      <w:r>
        <w:rPr>
          <w:rFonts w:hint="eastAsia" w:ascii="宋体" w:hAnsi="宋体" w:eastAsia="宋体" w:cs="宋体"/>
          <w:b/>
          <w:bCs/>
          <w:sz w:val="30"/>
          <w:lang w:val="en-US" w:eastAsia="zh-CN"/>
        </w:rPr>
        <w:t xml:space="preserve">             </w:t>
      </w:r>
      <w:r>
        <w:rPr>
          <w:rFonts w:hint="eastAsia" w:ascii="宋体" w:hAnsi="宋体" w:cs="宋体"/>
          <w:bCs/>
          <w:sz w:val="30"/>
          <w:u w:val="single"/>
          <w:lang w:val="en-US" w:eastAsia="zh-CN"/>
        </w:rPr>
        <w:t>bbb</w:t>
      </w:r>
      <w:r>
        <w:rPr>
          <w:rFonts w:hint="eastAsia" w:ascii="宋体" w:hAnsi="宋体" w:eastAsia="宋体" w:cs="宋体"/>
          <w:bCs/>
          <w:sz w:val="30"/>
          <w:u w:val="single"/>
        </w:rPr>
        <w:t xml:space="preserve">              </w:t>
      </w:r>
    </w:p>
    <w:p w14:paraId="454CFEDC">
      <w:pPr>
        <w:rPr>
          <w:rFonts w:hint="eastAsia" w:ascii="宋体" w:hAnsi="宋体" w:eastAsia="宋体" w:cs="宋体"/>
          <w:bCs/>
          <w:sz w:val="30"/>
        </w:rPr>
      </w:pPr>
      <w:r>
        <w:rPr>
          <w:rFonts w:hint="eastAsia" w:ascii="宋体" w:hAnsi="宋体" w:eastAsia="宋体" w:cs="宋体"/>
          <w:b/>
          <w:bCs/>
          <w:sz w:val="30"/>
        </w:rPr>
        <w:t xml:space="preserve">              学    号</w:t>
      </w:r>
      <w:r>
        <w:rPr>
          <w:rFonts w:hint="eastAsia" w:ascii="宋体" w:hAnsi="宋体" w:eastAsia="宋体" w:cs="宋体"/>
          <w:b/>
          <w:bCs/>
          <w:sz w:val="30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>2022</w:t>
      </w:r>
      <w:r>
        <w:rPr>
          <w:rFonts w:hint="eastAsia" w:ascii="宋体" w:hAnsi="宋体" w:cs="宋体"/>
          <w:sz w:val="32"/>
          <w:szCs w:val="32"/>
          <w:u w:val="single"/>
          <w:lang w:val="en-US" w:eastAsia="zh-CN"/>
        </w:rPr>
        <w:t>000000</w:t>
      </w:r>
      <w:r>
        <w:rPr>
          <w:rFonts w:hint="eastAsia" w:ascii="宋体" w:hAnsi="宋体" w:eastAsia="宋体" w:cs="宋体"/>
          <w:bCs/>
          <w:sz w:val="30"/>
          <w:u w:val="single"/>
        </w:rPr>
        <w:t xml:space="preserve">       </w:t>
      </w:r>
    </w:p>
    <w:p w14:paraId="3AF9029D">
      <w:pPr>
        <w:rPr>
          <w:rFonts w:hint="eastAsia" w:ascii="宋体" w:hAnsi="宋体" w:eastAsia="宋体" w:cs="宋体"/>
          <w:bCs/>
          <w:sz w:val="30"/>
          <w:u w:val="single"/>
        </w:rPr>
      </w:pPr>
      <w:r>
        <w:rPr>
          <w:rFonts w:hint="eastAsia" w:ascii="宋体" w:hAnsi="宋体" w:eastAsia="宋体" w:cs="宋体"/>
          <w:b/>
          <w:bCs/>
          <w:sz w:val="30"/>
        </w:rPr>
        <w:t xml:space="preserve">              指导教师</w:t>
      </w:r>
      <w:r>
        <w:rPr>
          <w:rFonts w:hint="eastAsia" w:ascii="宋体" w:hAnsi="宋体" w:eastAsia="宋体" w:cs="宋体"/>
          <w:b/>
          <w:bCs/>
          <w:sz w:val="30"/>
          <w:lang w:val="en-US" w:eastAsia="zh-CN"/>
        </w:rPr>
        <w:t xml:space="preserve">             </w:t>
      </w:r>
      <w:r>
        <w:rPr>
          <w:rFonts w:hint="eastAsia" w:ascii="宋体" w:hAnsi="宋体" w:cs="宋体"/>
          <w:bCs/>
          <w:sz w:val="30"/>
          <w:u w:val="single"/>
          <w:lang w:val="en-US" w:eastAsia="zh-CN"/>
        </w:rPr>
        <w:t>CCC</w:t>
      </w:r>
      <w:r>
        <w:rPr>
          <w:rFonts w:hint="eastAsia" w:ascii="宋体" w:hAnsi="宋体" w:eastAsia="宋体" w:cs="宋体"/>
          <w:bCs/>
          <w:sz w:val="30"/>
          <w:u w:val="single"/>
        </w:rPr>
        <w:t xml:space="preserve">             </w:t>
      </w:r>
    </w:p>
    <w:p w14:paraId="71A5C3C0">
      <w:pPr>
        <w:jc w:val="center"/>
        <w:rPr>
          <w:rFonts w:hint="eastAsia" w:ascii="宋体" w:hAnsi="宋体" w:eastAsia="宋体" w:cs="宋体"/>
          <w:bCs/>
          <w:sz w:val="30"/>
        </w:rPr>
      </w:pPr>
      <w:r>
        <w:rPr>
          <w:rFonts w:hint="eastAsia" w:ascii="宋体" w:hAnsi="宋体" w:eastAsia="宋体" w:cs="宋体"/>
          <w:b/>
          <w:bCs/>
          <w:sz w:val="30"/>
        </w:rPr>
        <w:t xml:space="preserve">   </w:t>
      </w:r>
      <w:r>
        <w:rPr>
          <w:rFonts w:hint="eastAsia" w:ascii="宋体" w:hAnsi="宋体" w:eastAsia="宋体" w:cs="宋体"/>
          <w:bCs/>
          <w:sz w:val="30"/>
        </w:rPr>
        <w:t xml:space="preserve"> 202</w:t>
      </w:r>
      <w:r>
        <w:rPr>
          <w:rFonts w:hint="eastAsia" w:ascii="宋体" w:hAnsi="宋体" w:eastAsia="宋体" w:cs="宋体"/>
          <w:bCs/>
          <w:sz w:val="30"/>
          <w:lang w:val="en-US" w:eastAsia="zh-CN"/>
        </w:rPr>
        <w:t>6</w:t>
      </w:r>
      <w:r>
        <w:rPr>
          <w:rFonts w:hint="eastAsia" w:ascii="宋体" w:hAnsi="宋体" w:eastAsia="宋体" w:cs="宋体"/>
          <w:bCs/>
          <w:sz w:val="30"/>
        </w:rPr>
        <w:t>年 3月1</w:t>
      </w:r>
      <w:r>
        <w:rPr>
          <w:rFonts w:hint="eastAsia" w:ascii="宋体" w:hAnsi="宋体" w:eastAsia="宋体" w:cs="宋体"/>
          <w:bCs/>
          <w:sz w:val="30"/>
          <w:lang w:val="en-US" w:eastAsia="zh-CN"/>
        </w:rPr>
        <w:t>5</w:t>
      </w:r>
      <w:r>
        <w:rPr>
          <w:rFonts w:hint="eastAsia" w:ascii="宋体" w:hAnsi="宋体" w:eastAsia="宋体" w:cs="宋体"/>
          <w:bCs/>
          <w:sz w:val="30"/>
        </w:rPr>
        <w:t>日</w:t>
      </w:r>
    </w:p>
    <w:p w14:paraId="31733467">
      <w:pPr>
        <w:rPr>
          <w:rFonts w:hint="eastAsia" w:ascii="宋体" w:hAnsi="宋体" w:eastAsia="宋体" w:cs="宋体"/>
        </w:rPr>
        <w:sectPr>
          <w:pgSz w:w="12240" w:h="15840"/>
          <w:pgMar w:top="1417" w:right="1134" w:bottom="1417" w:left="1701" w:header="720" w:footer="720" w:gutter="0"/>
          <w:cols w:space="720" w:num="1"/>
          <w:docGrid w:linePitch="360" w:charSpace="0"/>
        </w:sectPr>
      </w:pPr>
    </w:p>
    <w:p w14:paraId="29CC9A22">
      <w:pPr>
        <w:spacing w:after="28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0"/>
        </w:rPr>
        <w:t>面</w:t>
      </w:r>
      <w:r>
        <w:rPr>
          <w:rFonts w:hint="eastAsia" w:ascii="宋体" w:hAnsi="宋体" w:cs="宋体"/>
          <w:b/>
          <w:sz w:val="30"/>
          <w:lang w:val="en-US" w:eastAsia="zh-CN"/>
        </w:rPr>
        <w:t>AAAAAAAAAAAAAAAAA</w:t>
      </w:r>
      <w:r>
        <w:rPr>
          <w:rFonts w:hint="eastAsia" w:ascii="宋体" w:hAnsi="宋体" w:eastAsia="宋体" w:cs="宋体"/>
          <w:b/>
          <w:sz w:val="30"/>
        </w:rPr>
        <w:t>出</w:t>
      </w:r>
    </w:p>
    <w:p w14:paraId="35F12847">
      <w:pPr>
        <w:spacing w:before="12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一、研究背景和意义</w:t>
      </w:r>
    </w:p>
    <w:p w14:paraId="41F6C969">
      <w:pPr>
        <w:spacing w:after="80" w:line="240" w:lineRule="auto"/>
        <w:ind w:firstLine="420"/>
        <w:rPr>
          <w:rFonts w:hint="eastAsia" w:ascii="宋体" w:hAnsi="宋体" w:eastAsia="宋体" w:cs="宋体"/>
          <w:sz w:val="28"/>
        </w:rPr>
      </w:pPr>
      <w:r>
        <w:rPr>
          <w:rFonts w:hint="eastAsia" w:ascii="宋体" w:hAnsi="宋体" w:eastAsia="宋体" w:cs="宋体"/>
          <w:sz w:val="28"/>
        </w:rPr>
        <w:t>少</w:t>
      </w:r>
    </w:p>
    <w:p w14:paraId="18A7A61A">
      <w:pPr>
        <w:spacing w:after="80" w:line="240" w:lineRule="auto"/>
        <w:rPr>
          <w:rFonts w:hint="eastAsia" w:ascii="宋体" w:hAnsi="宋体" w:eastAsia="宋体" w:cs="宋体"/>
          <w:sz w:val="28"/>
        </w:rPr>
      </w:pPr>
    </w:p>
    <w:p w14:paraId="471411F9">
      <w:pPr>
        <w:spacing w:before="12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二、研究目标</w:t>
      </w:r>
    </w:p>
    <w:p w14:paraId="23373EC0">
      <w:pPr>
        <w:spacing w:after="80" w:line="24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</w:rPr>
        <w:t>本文的研究目标，</w:t>
      </w:r>
    </w:p>
    <w:p w14:paraId="721A2A60">
      <w:pPr>
        <w:spacing w:before="12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三、研究方法与设计</w:t>
      </w:r>
    </w:p>
    <w:p w14:paraId="129E52A8">
      <w:pPr>
        <w:spacing w:after="80" w:line="24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</w:rPr>
        <w:t>为实现上述目标，</w:t>
      </w:r>
      <w:bookmarkStart w:id="0" w:name="_GoBack"/>
      <w:bookmarkEnd w:id="0"/>
    </w:p>
    <w:p w14:paraId="18161462">
      <w:pPr>
        <w:spacing w:before="12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四、主要研究结果</w:t>
      </w:r>
    </w:p>
    <w:p w14:paraId="73DA8EAC">
      <w:pPr>
        <w:spacing w:after="80" w:line="240" w:lineRule="auto"/>
        <w:ind w:firstLine="42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8"/>
        </w:rPr>
        <w:t>实验结果表明，</w:t>
      </w:r>
    </w:p>
    <w:p w14:paraId="41041EE3">
      <w:pPr>
        <w:spacing w:before="12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五、结论与讨论</w:t>
      </w:r>
    </w:p>
    <w:p w14:paraId="15FA7EDA">
      <w:pPr>
        <w:spacing w:after="80" w:line="24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</w:rPr>
        <w:t>本文的研究表明，</w:t>
      </w:r>
    </w:p>
    <w:sectPr>
      <w:footerReference r:id="rId5" w:type="default"/>
      <w:pgSz w:w="12240" w:h="15840"/>
      <w:pgMar w:top="1417" w:right="1134" w:bottom="1417" w:left="1701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CCE05">
    <w:pPr>
      <w:pStyle w:val="24"/>
      <w:jc w:val="right"/>
    </w:pPr>
    <w:r>
      <w:rPr>
        <w:rFonts w:ascii="Times New Roman" w:hAnsi="Times New Roman" w:eastAsia="宋体"/>
        <w:sz w:val="20"/>
      </w:rPr>
      <w:fldChar w:fldCharType="begin"/>
    </w:r>
    <w:r>
      <w:rPr>
        <w:rFonts w:ascii="Times New Roman" w:hAnsi="Times New Roman" w:eastAsia="宋体"/>
        <w:sz w:val="20"/>
      </w:rPr>
      <w:instrText xml:space="preserve"> PAGE </w:instrText>
    </w:r>
    <w:r>
      <w:rPr>
        <w:rFonts w:ascii="Times New Roman" w:hAnsi="Times New Roman" w:eastAsia="宋体"/>
        <w:sz w:val="20"/>
      </w:rPr>
      <w:fldChar w:fldCharType="separate"/>
    </w:r>
    <w:r>
      <w:rPr>
        <w:rFonts w:ascii="Times New Roman" w:hAnsi="Times New Roman" w:eastAsia="宋体"/>
        <w:sz w:val="20"/>
      </w:rPr>
      <w:t>1</w:t>
    </w:r>
    <w:r>
      <w:rPr>
        <w:rFonts w:ascii="Times New Roman" w:hAnsi="Times New Roman" w:eastAsia="宋体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CF2361"/>
    <w:rsid w:val="5BE24C6B"/>
    <w:rsid w:val="615F5BC7"/>
    <w:rsid w:val="6252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174</Words>
  <Characters>187</Characters>
  <Lines>0</Lines>
  <Paragraphs>0</Paragraphs>
  <TotalTime>20</TotalTime>
  <ScaleCrop>false</ScaleCrop>
  <LinksUpToDate>false</LinksUpToDate>
  <CharactersWithSpaces>419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缺席而永在</cp:lastModifiedBy>
  <dcterms:modified xsi:type="dcterms:W3CDTF">2026-04-05T14:29:29Z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eyJoZGlkIjoiODJjN2Y5OTQ4YmRjNzgyN2I2OTliZTdjZGFhNWU0ZGMiLCJ1c2VySWQiOiIxMzg4NTA3MjMzIn0=</vt:lpwstr>
  </property>
  <property fmtid="{D5CDD505-2E9C-101B-9397-08002B2CF9AE}" pid="3" name="KSOProductBuildVer">
    <vt:lpwstr>2052-12.1.0.25225</vt:lpwstr>
  </property>
  <property fmtid="{D5CDD505-2E9C-101B-9397-08002B2CF9AE}" pid="4" name="ICV">
    <vt:lpwstr>3F71B853B9B2429088BCD2D2E14EAFAD_13</vt:lpwstr>
  </property>
</Properties>
</file>